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339AB7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2E0014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88A1E53"/>
    <w:rsid w:val="132B5EE9"/>
    <w:rsid w:val="197D7781"/>
    <w:rsid w:val="212219C4"/>
    <w:rsid w:val="262E0014"/>
    <w:rsid w:val="2E667A8C"/>
    <w:rsid w:val="3A467AA4"/>
    <w:rsid w:val="41234F2A"/>
    <w:rsid w:val="48DC6965"/>
    <w:rsid w:val="4DDA5EA5"/>
    <w:rsid w:val="4F350088"/>
    <w:rsid w:val="51F06453"/>
    <w:rsid w:val="5D1F3FD3"/>
    <w:rsid w:val="647B0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qFormat="1"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unhideWhenUsed="0" w:uiPriority="0" w:semiHidden="0" w:name="Table List 3"/>
    <w:lsdException w:qFormat="1" w:unhideWhenUsed="0" w:uiPriority="0" w:semiHidden="0" w:name="Table List 4"/>
    <w:lsdException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20" w:after="120"/>
    </w:pPr>
    <w:rPr>
      <w:rFonts w:ascii="Times New Roman" w:hAnsi="Times New Roman" w:eastAsia="Times New Roman" w:cs="Times New Roman"/>
      <w:b/>
      <w:kern w:val="0"/>
      <w:sz w:val="28"/>
      <w:szCs w:val="20"/>
      <w:lang w:val="en-US" w:eastAsia="en-US" w:bidi="ar-SA"/>
      <w14:ligatures w14:val="none"/>
    </w:rPr>
  </w:style>
  <w:style w:type="paragraph" w:styleId="2">
    <w:name w:val="heading 1"/>
    <w:basedOn w:val="1"/>
    <w:next w:val="1"/>
    <w:qFormat/>
    <w:uiPriority w:val="0"/>
    <w:pPr>
      <w:spacing w:before="480" w:after="480"/>
      <w:outlineLvl w:val="0"/>
    </w:pPr>
    <w:rPr>
      <w:rFonts w:ascii="Times New Roman" w:hAnsi="Times New Roman"/>
      <w:bCs/>
      <w:sz w:val="28"/>
      <w:szCs w:val="28"/>
    </w:rPr>
  </w:style>
  <w:style w:type="paragraph" w:styleId="3">
    <w:name w:val="heading 2"/>
    <w:basedOn w:val="1"/>
    <w:next w:val="1"/>
    <w:link w:val="249"/>
    <w:semiHidden/>
    <w:unhideWhenUsed/>
    <w:qFormat/>
    <w:uiPriority w:val="0"/>
    <w:pPr>
      <w:spacing w:before="120" w:after="240"/>
      <w:outlineLvl w:val="1"/>
    </w:pPr>
    <w:rPr>
      <w:rFonts w:ascii="Times New Roman" w:hAnsi="Times New Roman"/>
      <w:bCs/>
      <w:sz w:val="26"/>
      <w:szCs w:val="26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120" w:after="240"/>
      <w:outlineLvl w:val="2"/>
    </w:pPr>
    <w:rPr>
      <w:rFonts w:ascii="Times New Roman" w:hAnsi="Times New Roman"/>
      <w:bCs/>
      <w:i/>
      <w:iCs/>
      <w:sz w:val="26"/>
      <w:szCs w:val="26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before="120" w:after="240"/>
      <w:jc w:val="both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249">
    <w:name w:val="Heading 2 Char"/>
    <w:link w:val="3"/>
    <w:qFormat/>
    <w:uiPriority w:val="0"/>
    <w:rPr>
      <w:rFonts w:ascii="Times New Roman" w:hAnsi="Times New Roman"/>
      <w:b/>
      <w:bCs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406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2026-03-11T14:37:00Z</dcterms:created>
  <dc:creator>Võ Thị Đông Nghi</dc:creator>
  <cp:lastModifiedBy>Võ Thị Đông Nghi</cp:lastModifiedBy>
  <dcterms:modified xsi:type="dcterms:W3CDTF">2026-03-13T15:48:02Z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A85153FA0C9049708D923431EA843012_11</vt:lpwstr>
  </property>
</Properties>
</file>